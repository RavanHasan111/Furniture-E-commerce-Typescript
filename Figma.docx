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73A2091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"https://www.figma.com/design/bdZuvcTqUuRZGLr7U0RKjt/eCommerce-Template---Tech-Store--Community-?node-id=0-1&amp;p=f&amp;t=o4bUdIhndWQxfc7S-0"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https://www.figma.com/design/bdZuvcTqUuRZGLr7U0RKjt/eCommerce-Template---Tech-Store--Community-?node-id=0-1&amp;p=f&amp;t=o4bUdIhndWQxfc7S-0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bookmarkStart w:id="0" w:name="_GoBack"/>
      <w:bookmarkEnd w:id="0"/>
    </w:p>
    <w:p w14:paraId="1D8616EC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24D5818"/>
    <w:rsid w:val="6F6A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Code Example"/>
    <w:basedOn w:val="1"/>
    <w:uiPriority w:val="0"/>
    <w:pPr>
      <w:pBdr>
        <w:top w:val="single" w:color="000000" w:themeColor="text1" w:sz="4" w:space="1"/>
        <w:left w:val="single" w:color="000000" w:themeColor="text1" w:sz="4" w:space="4"/>
        <w:bottom w:val="single" w:color="000000" w:themeColor="text1" w:sz="4" w:space="1"/>
        <w:right w:val="single" w:color="000000" w:themeColor="text1" w:sz="4" w:space="4"/>
      </w:pBdr>
      <w:spacing w:line="240" w:lineRule="auto"/>
    </w:pPr>
    <w:rPr>
      <w:rFonts w:asciiTheme="minorAscii" w:hAnsiTheme="minorAscii"/>
      <w:color w:val="000000" w:themeColor="text1"/>
      <w:lang w:val="ru-RU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2024-10-16T02:18:00Z</dcterms:created>
  <dc:creator>N</dc:creator>
  <cp:lastModifiedBy>N</cp:lastModifiedBy>
  <dcterms:modified xsi:type="dcterms:W3CDTF">2025-08-28T13:11:49Z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4F58CC0A711A4217B3EA945F11F44486_12</vt:lpwstr>
  </property>
</Properties>
</file>